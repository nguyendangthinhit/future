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AEF81">
      <w:pPr>
        <w:pStyle w:val="36"/>
        <w:jc w:val="center"/>
      </w:pPr>
      <w:r>
        <w:t>MÔ TẢ SẢN PHẨM (BẢN NHÁP)</w:t>
      </w:r>
    </w:p>
    <w:p w14:paraId="138EED83">
      <w:r>
        <w:rPr>
          <w:i/>
          <w:color w:val="666666"/>
        </w:rPr>
        <w:t>Ghi chú: Đây là bản mô tả nhằm làm rõ về sản phẩm, chưa phải nội dung chính thức. Một số phần còn thiếu sẽ bổ sung sau (công nghệ sử dụng, trường dữ liệu chi tiết, lĩnh vực áp dụng, framework, v.v.).</w:t>
      </w:r>
    </w:p>
    <w:p w14:paraId="41772F28">
      <w:pPr>
        <w:pStyle w:val="2"/>
        <w:jc w:val="left"/>
      </w:pPr>
      <w:r>
        <w:t>1. Tổng quan sản phẩm</w:t>
      </w:r>
    </w:p>
    <w:p w14:paraId="6C2C0EC5">
      <w:r>
        <w:rPr>
          <w:b w:val="0"/>
          <w:i w:val="0"/>
        </w:rPr>
        <w:t>Sản phẩm là một nền tảng open source hỗ trợ tạo video tự động, bao gồm một trang web để người dùng cấu hình nội dung và một dashboard quản lý toàn bộ video trên các kênh.</w:t>
      </w:r>
    </w:p>
    <w:p w14:paraId="48C3954E">
      <w:r>
        <w:rPr>
          <w:b w:val="0"/>
          <w:i w:val="0"/>
        </w:rPr>
        <w:t>Với mỗi lần tạo video, người dùng chỉ cần: chọn kênh muốn đăng, nhập nội dung, gửi kèm hình ảnh (nếu cần), chọn style thiết kế và thời lượng video. Hệ thống sẽ tự động dựng video và đăng lên kênh đã chọn.</w:t>
      </w:r>
    </w:p>
    <w:p w14:paraId="652DAB0C">
      <w:r>
        <w:rPr>
          <w:b/>
          <w:i w:val="0"/>
        </w:rPr>
        <w:t>Điểm đặc biệt:</w:t>
      </w:r>
    </w:p>
    <w:p w14:paraId="27EC7AF1">
      <w:pPr>
        <w:pStyle w:val="23"/>
        <w:ind w:left="425"/>
      </w:pPr>
      <w:r>
        <w:t>Hệ thống có khả năng tự động đề xuất ý tưởng (idea) cho video bằng cách định kỳ cào comment trên các bài đăng (1 lần/ngày), sau đó dùng LLM phân tích và gợi ý nội dung mới.</w:t>
      </w:r>
    </w:p>
    <w:p w14:paraId="58FF4D1D">
      <w:pPr>
        <w:pStyle w:val="23"/>
        <w:ind w:left="425"/>
      </w:pPr>
      <w:r>
        <w:t>Cơ chế "verify" cho phép người dùng kiểm duyệt các ý tưởng do hệ thống gợi ý trước khi đưa vào hàng đợi sản xuất video.</w:t>
      </w:r>
    </w:p>
    <w:p w14:paraId="2CBA6F85">
      <w:pPr>
        <w:pStyle w:val="2"/>
        <w:jc w:val="left"/>
      </w:pPr>
      <w:r>
        <w:t>2. Loại hình &amp; thời lượng video</w:t>
      </w:r>
    </w:p>
    <w:p w14:paraId="59EF8C00">
      <w:r>
        <w:rPr>
          <w:b/>
        </w:rPr>
        <w:t xml:space="preserve">Video giải trí: </w:t>
      </w:r>
      <w:r>
        <w:t>30 giây / 1 phút / 1 phút 30 giây</w:t>
      </w:r>
    </w:p>
    <w:p w14:paraId="3AE85410">
      <w:r>
        <w:rPr>
          <w:b/>
        </w:rPr>
        <w:t xml:space="preserve">Video quảng cáo: </w:t>
      </w:r>
      <w:r>
        <w:t>15 giây / 30 giây / 1 phút</w:t>
      </w:r>
    </w:p>
    <w:p w14:paraId="6595C11D">
      <w:pPr>
        <w:pStyle w:val="2"/>
        <w:jc w:val="left"/>
      </w:pPr>
      <w:r>
        <w:t>3. Luồng hoạt động chính</w:t>
      </w:r>
    </w:p>
    <w:p w14:paraId="6736064C">
      <w:pPr>
        <w:pStyle w:val="3"/>
        <w:jc w:val="left"/>
      </w:pPr>
      <w:r>
        <w:t>3.1. Trang web (giao diện người dùng)</w:t>
      </w:r>
    </w:p>
    <w:p w14:paraId="41D52330">
      <w:r>
        <w:rPr>
          <w:b w:val="0"/>
          <w:i w:val="0"/>
        </w:rPr>
        <w:t>Khi vào trang, người dùng thực hiện theo các bước:</w:t>
      </w:r>
    </w:p>
    <w:p w14:paraId="3253FD26">
      <w:pPr>
        <w:pStyle w:val="23"/>
        <w:ind w:left="425"/>
      </w:pPr>
      <w:r>
        <w:t>Chọn loại hình video: giải trí hoặc quảng cáo.</w:t>
      </w:r>
    </w:p>
    <w:p w14:paraId="5727A661">
      <w:pPr>
        <w:pStyle w:val="23"/>
        <w:ind w:left="425"/>
      </w:pPr>
      <w:r>
        <w:t>Chọn kênh muốn đăng video: Facebook hoặc TikTok.</w:t>
      </w:r>
      <w:r>
        <w:rPr>
          <w:rFonts w:hint="default"/>
          <w:lang w:val="en-US"/>
        </w:rPr>
        <w:t xml:space="preserve"> ( lưu ý ở đây sẽ có rất nhiều kênh, ví dụ như facebook có 2 3 kênh, thì cứ list ra để chọn kênh là được). </w:t>
      </w:r>
    </w:p>
    <w:p w14:paraId="3FCA5439">
      <w:pPr>
        <w:pStyle w:val="23"/>
        <w:ind w:left="425"/>
      </w:pPr>
      <w:r>
        <w:t>Nhập ngày dự kiến đăng video.</w:t>
      </w:r>
    </w:p>
    <w:p w14:paraId="0AE691B2">
      <w:pPr>
        <w:pStyle w:val="23"/>
        <w:ind w:left="425"/>
      </w:pPr>
      <w:r>
        <w:t>Nhập nội dung muốn làm.</w:t>
      </w:r>
    </w:p>
    <w:p w14:paraId="1B35C65D">
      <w:pPr>
        <w:pStyle w:val="23"/>
        <w:ind w:left="425"/>
      </w:pPr>
      <w:r>
        <w:t>Tích chọn style đã được thiết kế sẵn.</w:t>
      </w:r>
    </w:p>
    <w:p w14:paraId="1AE80BD9">
      <w:pPr>
        <w:pStyle w:val="23"/>
        <w:ind w:left="425"/>
      </w:pPr>
      <w:r>
        <w:t>Chọn thời lượng video.</w:t>
      </w:r>
    </w:p>
    <w:p w14:paraId="2CAA0E11">
      <w:pPr>
        <w:pStyle w:val="23"/>
        <w:ind w:left="425"/>
      </w:pPr>
      <w:r>
        <w:t>Tải lên hình ảnh đính kèm (nếu cần).</w:t>
      </w:r>
      <w:r>
        <w:rPr>
          <w:rFonts w:hint="default"/>
          <w:lang w:val="en-US"/>
        </w:rPr>
        <w:t xml:space="preserve">  Nếu nhập ảnh thì cần có thêm mục mô tả để nói hình đang nói về cái gì. </w:t>
      </w:r>
    </w:p>
    <w:p w14:paraId="527EF099">
      <w:pPr>
        <w:pStyle w:val="23"/>
        <w:ind w:left="425"/>
      </w:pPr>
      <w:r>
        <w:rPr>
          <w:rFonts w:hint="default"/>
          <w:lang w:val="en-US"/>
        </w:rPr>
        <w:t>Chọn thời lượng muốn làm video : (mục ở trên có đề cập)</w:t>
      </w:r>
    </w:p>
    <w:p w14:paraId="31A6561A">
      <w:r>
        <w:rPr>
          <w:b/>
          <w:i w:val="0"/>
        </w:rPr>
        <w:t>Tùy chọn riêng cho video giải trí:</w:t>
      </w:r>
      <w:bookmarkStart w:id="0" w:name="_GoBack"/>
      <w:bookmarkEnd w:id="0"/>
    </w:p>
    <w:p w14:paraId="76D730BC">
      <w:pPr>
        <w:pStyle w:val="23"/>
        <w:ind w:left="425"/>
      </w:pPr>
      <w:r>
        <w:t>Bên cạnh ô nhập nội dung có thêm option "thêm data". Nếu được tích, hệ thống sẽ tự động tìm kiếm dữ liệu trên Google để bổ sung nội dung cho video.</w:t>
      </w:r>
    </w:p>
    <w:p w14:paraId="4CC093CF">
      <w:r>
        <w:rPr>
          <w:b w:val="0"/>
          <w:i w:val="0"/>
        </w:rPr>
        <w:t>Sau khi có đủ thông tin, LLM tổng hợp lại (nội dung, style, thời lượng, hình ảnh, data bổ sung nếu có) và gửi prompt qua n8n.</w:t>
      </w:r>
    </w:p>
    <w:p w14:paraId="65918CF6">
      <w:pPr>
        <w:pStyle w:val="3"/>
        <w:jc w:val="left"/>
      </w:pPr>
      <w:r>
        <w:t>3.2. n8n (luồng tạo và đăng video)</w:t>
      </w:r>
    </w:p>
    <w:p w14:paraId="0B5AEA0B">
      <w:pPr>
        <w:pStyle w:val="23"/>
        <w:ind w:left="425"/>
      </w:pPr>
      <w:r>
        <w:t>Nhận prompt từ web.</w:t>
      </w:r>
    </w:p>
    <w:p w14:paraId="62CC4EBF">
      <w:pPr>
        <w:pStyle w:val="23"/>
        <w:ind w:left="425"/>
      </w:pPr>
      <w:r>
        <w:t>Tạo video dựa trên prompt.</w:t>
      </w:r>
    </w:p>
    <w:p w14:paraId="3D728642">
      <w:pPr>
        <w:pStyle w:val="23"/>
        <w:ind w:left="425"/>
      </w:pPr>
      <w:r>
        <w:t>Đăng video lên fanpage tương ứng (Facebook hoặc TikTok) theo kênh đã chọn.</w:t>
      </w:r>
    </w:p>
    <w:p w14:paraId="1D8E474E">
      <w:pPr>
        <w:pStyle w:val="23"/>
        <w:ind w:left="425"/>
      </w:pPr>
      <w:r>
        <w:t>Cập nhật lại thông tin video lên Google Sheet.</w:t>
      </w:r>
    </w:p>
    <w:p w14:paraId="64B1504C">
      <w:pPr>
        <w:pStyle w:val="3"/>
        <w:jc w:val="left"/>
      </w:pPr>
      <w:r>
        <w:t>3.3. Google Sheet (lớp quản lý dữ liệu)</w:t>
      </w:r>
    </w:p>
    <w:p w14:paraId="5DD1172B">
      <w:r>
        <w:rPr>
          <w:b w:val="0"/>
          <w:i w:val="0"/>
        </w:rPr>
        <w:t>Google Sheet đóng vai trò là nơi quản lý toàn bộ video. Các cột bao gồm:</w:t>
      </w:r>
    </w:p>
    <w:p w14:paraId="185AC00E">
      <w:pPr>
        <w:pStyle w:val="23"/>
        <w:ind w:left="425"/>
      </w:pPr>
      <w:r>
        <w:t>Ngày đăng video</w:t>
      </w:r>
    </w:p>
    <w:p w14:paraId="68A82229">
      <w:pPr>
        <w:pStyle w:val="23"/>
        <w:ind w:left="425"/>
      </w:pPr>
      <w:r>
        <w:t>Nội dung</w:t>
      </w:r>
    </w:p>
    <w:p w14:paraId="518B247B">
      <w:pPr>
        <w:pStyle w:val="23"/>
        <w:ind w:left="425"/>
      </w:pPr>
      <w:r>
        <w:t>Style</w:t>
      </w:r>
    </w:p>
    <w:p w14:paraId="00208375">
      <w:pPr>
        <w:pStyle w:val="23"/>
        <w:ind w:left="425"/>
      </w:pPr>
      <w:r>
        <w:t>Prompt</w:t>
      </w:r>
    </w:p>
    <w:p w14:paraId="2E3CBCA5">
      <w:pPr>
        <w:pStyle w:val="23"/>
        <w:ind w:left="425"/>
      </w:pPr>
      <w:r>
        <w:t>Trạng thái</w:t>
      </w:r>
    </w:p>
    <w:p w14:paraId="6DE93457">
      <w:pPr>
        <w:pStyle w:val="23"/>
        <w:ind w:left="425"/>
      </w:pPr>
      <w:r>
        <w:t>URL</w:t>
      </w:r>
    </w:p>
    <w:p w14:paraId="4C1CA48D">
      <w:r>
        <w:rPr>
          <w:b/>
          <w:i w:val="0"/>
        </w:rPr>
        <w:t>Giải thích cột Trạng thái:</w:t>
      </w:r>
    </w:p>
    <w:p w14:paraId="5ED289DA">
      <w:pPr>
        <w:pStyle w:val="23"/>
        <w:ind w:left="425"/>
      </w:pPr>
      <w:r>
        <w:t>pending — video đang chờ tạo và đăng.</w:t>
      </w:r>
    </w:p>
    <w:p w14:paraId="6B1C20EC">
      <w:pPr>
        <w:pStyle w:val="23"/>
        <w:ind w:left="425"/>
      </w:pPr>
      <w:r>
        <w:t>done — video đã được tạo và đăng thành công.</w:t>
      </w:r>
    </w:p>
    <w:p w14:paraId="24A06B20">
      <w:pPr>
        <w:pStyle w:val="23"/>
        <w:ind w:left="425"/>
      </w:pPr>
      <w:r>
        <w:t>verify — ý tưởng do hệ thống tự động gợi ý (từ luồng cào comment), chờ người dùng kiểm duyệt trước khi đưa vào sản xuất.</w:t>
      </w:r>
    </w:p>
    <w:p w14:paraId="6F8461B6">
      <w:pPr>
        <w:pStyle w:val="3"/>
        <w:jc w:val="left"/>
      </w:pPr>
      <w:r>
        <w:t>3.4. Dashboard (tổng hợp &amp; theo dõi kênh)</w:t>
      </w:r>
    </w:p>
    <w:p w14:paraId="48EE2E92">
      <w:r>
        <w:rPr>
          <w:b w:val="0"/>
          <w:i w:val="0"/>
        </w:rPr>
        <w:t>Dashboard là nơi tổng hợp toàn bộ thông tin của các kênh đang quản lý. Bố cục đi từ ngoài vào trong:</w:t>
      </w:r>
    </w:p>
    <w:p w14:paraId="00B03ABE">
      <w:pPr>
        <w:pStyle w:val="23"/>
        <w:ind w:left="425"/>
      </w:pPr>
      <w:r>
        <w:t>Thanh chọn các kênh đang quản lý (Facebook, TikTok, ...).</w:t>
      </w:r>
    </w:p>
    <w:p w14:paraId="4F34B3C9">
      <w:r>
        <w:rPr>
          <w:b w:val="0"/>
          <w:i w:val="0"/>
        </w:rPr>
        <w:t>Với mỗi kênh, dashboard hiển thị các chỉ số tổng quan:</w:t>
      </w:r>
    </w:p>
    <w:p w14:paraId="4733548A">
      <w:pPr>
        <w:pStyle w:val="23"/>
        <w:ind w:left="425"/>
      </w:pPr>
      <w:r>
        <w:t>Tổng doanh thu</w:t>
      </w:r>
    </w:p>
    <w:p w14:paraId="5E171493">
      <w:pPr>
        <w:pStyle w:val="23"/>
        <w:ind w:left="425"/>
      </w:pPr>
      <w:r>
        <w:t>Số lượng video</w:t>
      </w:r>
    </w:p>
    <w:p w14:paraId="39ACDB19">
      <w:pPr>
        <w:pStyle w:val="23"/>
        <w:ind w:left="425"/>
      </w:pPr>
      <w:r>
        <w:t>Số người theo dõi</w:t>
      </w:r>
    </w:p>
    <w:p w14:paraId="526F0820">
      <w:r>
        <w:rPr>
          <w:b w:val="0"/>
          <w:i w:val="0"/>
        </w:rPr>
        <w:t>Khi đi sâu vào từng video/link cụ thể trong kênh, dashboard sẽ hiển thị thông tin chi tiết hơn. Có thể mô hình hóa bằng biểu đồ nếu cần để dễ theo dõi xu hướng.</w:t>
      </w:r>
    </w:p>
    <w:p w14:paraId="4B06508B">
      <w:pPr>
        <w:pStyle w:val="2"/>
        <w:jc w:val="left"/>
      </w:pPr>
      <w:r>
        <w:t>4. Cơ chế tự động đề xuất nội dung</w:t>
      </w:r>
    </w:p>
    <w:p w14:paraId="252E6A1F">
      <w:r>
        <w:rPr>
          <w:b w:val="0"/>
          <w:i w:val="0"/>
        </w:rPr>
        <w:t>Một luồng chạy định kỳ 1 lần/ngày, thực hiện các bước sau:</w:t>
      </w:r>
    </w:p>
    <w:p w14:paraId="7AA6202C">
      <w:pPr>
        <w:pStyle w:val="23"/>
        <w:ind w:left="425"/>
      </w:pPr>
      <w:r>
        <w:t>Cào comment trên các bài viết của kênh (TikTok, Facebook).</w:t>
      </w:r>
    </w:p>
    <w:p w14:paraId="6E75D023">
      <w:pPr>
        <w:pStyle w:val="23"/>
        <w:ind w:left="425"/>
      </w:pPr>
      <w:r>
        <w:t>Đối chiếu với các video đã đăng để xem nội dung trong comment đã được làm thành video chưa.</w:t>
      </w:r>
    </w:p>
    <w:p w14:paraId="1E433920">
      <w:pPr>
        <w:pStyle w:val="23"/>
        <w:ind w:left="425"/>
      </w:pPr>
      <w:r>
        <w:t>Nếu chưa có, LLM sẽ tiếp nhận nội dung đó, gợi ý style phù hợp (chọn từ các style sẵn có) và ghi vào Google Sheet với trạng thái verify.</w:t>
      </w:r>
    </w:p>
    <w:p w14:paraId="6EDF810A">
      <w:r>
        <w:rPr>
          <w:b/>
          <w:i w:val="0"/>
        </w:rPr>
        <w:t>Vai trò người dùng trong bước verify:</w:t>
      </w:r>
    </w:p>
    <w:p w14:paraId="53399C20">
      <w:pPr>
        <w:pStyle w:val="23"/>
        <w:ind w:left="425"/>
      </w:pPr>
      <w:r>
        <w:t>Xem ý tưởng có phù hợp với kênh hay không.</w:t>
      </w:r>
    </w:p>
    <w:p w14:paraId="03B6E09D">
      <w:pPr>
        <w:pStyle w:val="23"/>
        <w:ind w:left="425"/>
      </w:pPr>
      <w:r>
        <w:t>Đánh giá nội dung và style đã ổn chưa.</w:t>
      </w:r>
    </w:p>
    <w:p w14:paraId="31B1029E">
      <w:pPr>
        <w:pStyle w:val="23"/>
        <w:ind w:left="425"/>
      </w:pPr>
      <w:r>
        <w:t>Nếu chấp nhận, xác nhận để chuyển trạng thái từ verify sang pending — video sẽ được đưa vào hàng đợi sản xuất.</w:t>
      </w:r>
    </w:p>
    <w:p w14:paraId="2150775E">
      <w:pPr>
        <w:pStyle w:val="2"/>
        <w:jc w:val="left"/>
      </w:pPr>
      <w:r>
        <w:t>5. Đối tượng người dùng &amp; cách triển khai</w:t>
      </w:r>
    </w:p>
    <w:p w14:paraId="4C4404F4">
      <w:r>
        <w:rPr>
          <w:b w:val="0"/>
          <w:i w:val="0"/>
        </w:rPr>
        <w:t>Vì là sản phẩm open source, bất kỳ ai cũng có thể clone về để dùng cho kênh của mình. Khi mang về dùng, người dùng cần:</w:t>
      </w:r>
    </w:p>
    <w:p w14:paraId="29E621C8">
      <w:pPr>
        <w:pStyle w:val="23"/>
        <w:ind w:left="425"/>
      </w:pPr>
      <w:r>
        <w:t>Khai báo lại fanpage / kênh TikTok của họ.</w:t>
      </w:r>
    </w:p>
    <w:p w14:paraId="5519F983">
      <w:pPr>
        <w:pStyle w:val="23"/>
        <w:ind w:left="425"/>
      </w:pPr>
      <w:r>
        <w:t>Tạo Google Sheet theo template được cung cấp.</w:t>
      </w:r>
    </w:p>
    <w:p w14:paraId="32AB9689">
      <w:pPr>
        <w:pStyle w:val="23"/>
        <w:ind w:left="425"/>
      </w:pPr>
      <w:r>
        <w:t>Làm theo hướng dẫn để liên kết Google Sheet với web.</w:t>
      </w:r>
    </w:p>
    <w:p w14:paraId="07EB92A6">
      <w:r>
        <w:rPr>
          <w:b/>
          <w:i w:val="0"/>
        </w:rPr>
        <w:t>Về phần style:</w:t>
      </w:r>
    </w:p>
    <w:p w14:paraId="60143E1B">
      <w:pPr>
        <w:pStyle w:val="23"/>
        <w:ind w:left="425"/>
      </w:pPr>
      <w:r>
        <w:t>Nếu các style sẵn có đã phù hợp, người dùng có thể dùng ngay.</w:t>
      </w:r>
    </w:p>
    <w:p w14:paraId="3A4DB2E2">
      <w:pPr>
        <w:pStyle w:val="23"/>
        <w:ind w:left="425"/>
      </w:pPr>
      <w:r>
        <w:t>Nếu muốn thêm/bớt, người dùng có thể tự cập nhật style.</w:t>
      </w:r>
    </w:p>
    <w:p w14:paraId="3EAD9E38">
      <w:pPr>
        <w:pStyle w:val="23"/>
        <w:ind w:left="425"/>
      </w:pPr>
      <w:r>
        <w:t>Hoặc liên hệ với chủ sở hữu sản phẩm để được hỗ trợ tùy chỉnh style, cá nhân hóa cho kênh của mình.</w:t>
      </w:r>
    </w:p>
    <w:p w14:paraId="06981C13">
      <w:r>
        <w:rPr>
          <w:b w:val="0"/>
          <w:i w:val="0"/>
        </w:rPr>
        <w:t>Tóm lại: sản phẩm đã làm sẵn ~95%, người dùng chỉ cần định nghĩa lại một số cấu hình là có thể đưa vào sử dụng.</w:t>
      </w:r>
    </w:p>
    <w:p w14:paraId="1A4A05F2">
      <w:pPr>
        <w:pStyle w:val="2"/>
        <w:jc w:val="left"/>
      </w:pPr>
      <w:r>
        <w:t>6. Các nội dung cần bổ sung</w:t>
      </w:r>
    </w:p>
    <w:p w14:paraId="2A786D26">
      <w:r>
        <w:rPr>
          <w:i/>
        </w:rPr>
        <w:t>Phần này còn để trống, sẽ hoàn thiện ở bản chính thức:</w:t>
      </w:r>
    </w:p>
    <w:p w14:paraId="333597B5">
      <w:pPr>
        <w:pStyle w:val="23"/>
        <w:ind w:left="425"/>
      </w:pPr>
      <w:r>
        <w:t>Công nghệ sử dụng (LLM nào, dịch vụ tạo video, hosting, ...).</w:t>
      </w:r>
    </w:p>
    <w:p w14:paraId="6F158CE8">
      <w:pPr>
        <w:pStyle w:val="23"/>
        <w:ind w:left="425"/>
      </w:pPr>
      <w:r>
        <w:t>Framework cho web (frontend / backend).</w:t>
      </w:r>
    </w:p>
    <w:p w14:paraId="1BBCE6B0">
      <w:pPr>
        <w:pStyle w:val="23"/>
        <w:ind w:left="425"/>
      </w:pPr>
      <w:r>
        <w:t>Trường dữ liệu chi tiết (schema Google Sheet, schema prompt gửi n8n, ...).</w:t>
      </w:r>
    </w:p>
    <w:p w14:paraId="26B30E52">
      <w:pPr>
        <w:pStyle w:val="23"/>
        <w:ind w:left="425"/>
      </w:pPr>
      <w:r>
        <w:t>Lĩnh vực áp dụng cụ thể (giải trí, e-commerce, giáo dục, ...).</w:t>
      </w:r>
    </w:p>
    <w:p w14:paraId="64B6D8BE">
      <w:pPr>
        <w:pStyle w:val="23"/>
        <w:ind w:left="425"/>
      </w:pPr>
      <w:r>
        <w:t>Cơ chế xác thực và quản lý quyền truy cập kênh fanpage / TikTok.</w:t>
      </w:r>
    </w:p>
    <w:p w14:paraId="79C7FC4C">
      <w:pPr>
        <w:pStyle w:val="23"/>
        <w:ind w:left="425"/>
      </w:pPr>
      <w:r>
        <w:t>Giới hạn / hạn mức (số video/ngày, dung lượng, chi phí ước tính).</w:t>
      </w: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111A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944</Words>
  <Characters>3567</Characters>
  <Lines>0</Lines>
  <Paragraphs>0</Paragraphs>
  <TotalTime>6</TotalTime>
  <ScaleCrop>false</ScaleCrop>
  <LinksUpToDate>false</LinksUpToDate>
  <CharactersWithSpaces>4435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Thinh Nguyen Dang</cp:lastModifiedBy>
  <dcterms:modified xsi:type="dcterms:W3CDTF">2026-05-29T16:17:15Z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eyJoZGlkIjoiOTg1MGU5MDVmODgyYjQyYTA3YTRiNmFhODVmZDMwMmUiLCJ1c2VySWQiOiIxMzc0MzkyNTQ0NjYxIn0=</vt:lpwstr>
  </property>
  <property fmtid="{D5CDD505-2E9C-101B-9397-08002B2CF9AE}" pid="3" name="KSOProductBuildVer">
    <vt:lpwstr>1033-12.1.0.26880</vt:lpwstr>
  </property>
  <property fmtid="{D5CDD505-2E9C-101B-9397-08002B2CF9AE}" pid="4" name="ICV">
    <vt:lpwstr>63AA2095FBED4498B3E2ADEF5F25CAEA_12</vt:lpwstr>
  </property>
</Properties>
</file>